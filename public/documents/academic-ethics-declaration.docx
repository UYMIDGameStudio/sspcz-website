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CE4D" w14:textId="77777777" w:rsidR="000A74D7" w:rsidRDefault="00E53388">
      <w:pPr>
        <w:pStyle w:val="af2"/>
        <w:jc w:val="center"/>
        <w:rPr>
          <w:lang w:eastAsia="zh-CN"/>
        </w:rPr>
      </w:pPr>
      <w:r>
        <w:rPr>
          <w:lang w:eastAsia="zh-CN"/>
        </w:rPr>
        <w:t>第三届浙江中学生哲学大会（</w:t>
      </w:r>
      <w:r>
        <w:rPr>
          <w:lang w:eastAsia="zh-CN"/>
        </w:rPr>
        <w:t>SSPCZ 2026</w:t>
      </w:r>
      <w:r>
        <w:rPr>
          <w:lang w:eastAsia="zh-CN"/>
        </w:rPr>
        <w:t>）学术与伦理声明</w:t>
      </w:r>
    </w:p>
    <w:p w14:paraId="745B2C66" w14:textId="3A62CE02" w:rsidR="000A74D7" w:rsidRDefault="00E53388">
      <w:pPr>
        <w:spacing w:after="40"/>
        <w:ind w:left="283"/>
        <w:jc w:val="center"/>
        <w:rPr>
          <w:color w:val="404040"/>
          <w:lang w:eastAsia="zh-CN"/>
        </w:rPr>
      </w:pPr>
      <w:r>
        <w:rPr>
          <w:color w:val="404040"/>
          <w:lang w:eastAsia="zh-CN"/>
        </w:rPr>
        <w:t>本声明由投稿者本人签署</w:t>
      </w:r>
    </w:p>
    <w:p w14:paraId="68C334D8" w14:textId="77777777" w:rsidR="000A74D7" w:rsidRDefault="00E53388">
      <w:pPr>
        <w:spacing w:after="40"/>
        <w:ind w:left="283"/>
        <w:jc w:val="center"/>
        <w:rPr>
          <w:lang w:eastAsia="zh-CN"/>
        </w:rPr>
      </w:pPr>
      <w:r>
        <w:rPr>
          <w:color w:val="404040"/>
          <w:lang w:eastAsia="zh-CN"/>
        </w:rPr>
        <w:t>随投稿论文一并提交。请逐项阅读并如实填写。</w:t>
      </w:r>
    </w:p>
    <w:p w14:paraId="23CF42F9" w14:textId="77777777" w:rsidR="000A74D7" w:rsidRDefault="00E53388">
      <w:pPr>
        <w:pStyle w:val="1"/>
        <w:rPr>
          <w:lang w:eastAsia="zh-CN"/>
        </w:rPr>
      </w:pPr>
      <w:r>
        <w:rPr>
          <w:lang w:eastAsia="zh-CN"/>
        </w:rPr>
        <w:t>一、原创性承诺</w:t>
      </w:r>
    </w:p>
    <w:p w14:paraId="614911A3" w14:textId="77777777" w:rsidR="000A74D7" w:rsidRDefault="00E53388">
      <w:pPr>
        <w:ind w:firstLineChars="200" w:firstLine="480"/>
        <w:rPr>
          <w:lang w:eastAsia="zh-CN"/>
        </w:rPr>
      </w:pPr>
      <w:r>
        <w:rPr>
          <w:lang w:eastAsia="zh-CN"/>
        </w:rPr>
        <w:t>本人声明，所提交论文为本人原创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未发表</w:t>
      </w:r>
      <w:r>
        <w:rPr>
          <w:lang w:eastAsia="zh-CN"/>
        </w:rPr>
        <w:t>；除已注明引用外，未抄袭、未大量复制他人成果。</w:t>
      </w:r>
    </w:p>
    <w:p w14:paraId="4B36897C" w14:textId="77777777" w:rsidR="000A74D7" w:rsidRDefault="00E53388">
      <w:pPr>
        <w:pStyle w:val="1"/>
        <w:rPr>
          <w:lang w:eastAsia="zh-CN"/>
        </w:rPr>
      </w:pPr>
      <w:r>
        <w:rPr>
          <w:lang w:eastAsia="zh-CN"/>
        </w:rPr>
        <w:t>二、未一稿多投承诺</w:t>
      </w:r>
    </w:p>
    <w:p w14:paraId="064529C6" w14:textId="77777777" w:rsidR="000A74D7" w:rsidRDefault="00E53388">
      <w:pPr>
        <w:ind w:firstLineChars="200" w:firstLine="480"/>
        <w:rPr>
          <w:lang w:eastAsia="zh-CN"/>
        </w:rPr>
      </w:pPr>
      <w:r>
        <w:rPr>
          <w:lang w:eastAsia="zh-CN"/>
        </w:rPr>
        <w:t>本人声明，本文未一稿多投，且目前未在其他会议、刊物的审稿</w:t>
      </w:r>
      <w:r>
        <w:rPr>
          <w:rFonts w:hint="eastAsia"/>
          <w:lang w:eastAsia="zh-CN"/>
        </w:rPr>
        <w:t>或发表</w:t>
      </w:r>
      <w:r>
        <w:rPr>
          <w:lang w:eastAsia="zh-CN"/>
        </w:rPr>
        <w:t>流程中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且非已发表或预印文献</w:t>
      </w:r>
      <w:r>
        <w:rPr>
          <w:lang w:eastAsia="zh-CN"/>
        </w:rPr>
        <w:t>。</w:t>
      </w:r>
    </w:p>
    <w:p w14:paraId="26604E99" w14:textId="77777777" w:rsidR="000A74D7" w:rsidRDefault="00E53388">
      <w:pPr>
        <w:pStyle w:val="1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使用声明（请二选一勾选）</w:t>
      </w:r>
    </w:p>
    <w:p w14:paraId="57B409DD" w14:textId="77777777" w:rsidR="000A74D7" w:rsidRDefault="000A74D7">
      <w:pPr>
        <w:ind w:firstLineChars="200" w:firstLine="480"/>
        <w:rPr>
          <w:lang w:eastAsia="zh-CN"/>
        </w:rPr>
      </w:pPr>
    </w:p>
    <w:p w14:paraId="30EB4BA9" w14:textId="77777777" w:rsidR="000A74D7" w:rsidRDefault="00E53388">
      <w:pPr>
        <w:ind w:firstLineChars="200" w:firstLine="480"/>
        <w:rPr>
          <w:lang w:eastAsia="zh-CN"/>
        </w:rPr>
      </w:pPr>
      <w:proofErr w:type="gramStart"/>
      <w:r>
        <w:t xml:space="preserve">□ </w:t>
      </w:r>
      <w:proofErr w:type="spellStart"/>
      <w:r>
        <w:t>本人</w:t>
      </w:r>
      <w:proofErr w:type="gramEnd"/>
      <w:r>
        <w:t>使用了</w:t>
      </w:r>
      <w:proofErr w:type="spellEnd"/>
      <w:r>
        <w:t xml:space="preserve"> AI </w:t>
      </w:r>
      <w:proofErr w:type="spellStart"/>
      <w:r>
        <w:t>辅助（含内容生成、润色、翻译等</w:t>
      </w:r>
      <w:proofErr w:type="spellEnd"/>
      <w:r>
        <w:t>），</w:t>
      </w:r>
      <w:proofErr w:type="spellStart"/>
      <w:r>
        <w:t>并已在以下三处完整披露：</w:t>
      </w:r>
      <w:r>
        <w:t>cover</w:t>
      </w:r>
      <w:proofErr w:type="spellEnd"/>
      <w:r>
        <w:t xml:space="preserve"> </w:t>
      </w:r>
      <w:proofErr w:type="spellStart"/>
      <w:r>
        <w:t>letter</w:t>
      </w:r>
      <w:r>
        <w:t>（投稿说明信</w:t>
      </w:r>
      <w:proofErr w:type="spellEnd"/>
      <w:r>
        <w:t>）、</w:t>
      </w:r>
      <w:proofErr w:type="spellStart"/>
      <w:r>
        <w:t>致谢、方法部分（含完整提示词、</w:t>
      </w:r>
      <w:r>
        <w:t>AI</w:t>
      </w:r>
      <w:proofErr w:type="spellEnd"/>
      <w:r>
        <w:t xml:space="preserve"> </w:t>
      </w:r>
      <w:proofErr w:type="spellStart"/>
      <w:r>
        <w:t>工具及版本</w:t>
      </w:r>
      <w:proofErr w:type="spellEnd"/>
      <w:r>
        <w:t>）</w:t>
      </w:r>
      <w:r>
        <w:rPr>
          <w:rFonts w:hint="eastAsia"/>
          <w:lang w:eastAsia="zh-CN"/>
        </w:rPr>
        <w:t>。</w:t>
      </w:r>
    </w:p>
    <w:p w14:paraId="4DC26D35" w14:textId="77777777" w:rsidR="000A74D7" w:rsidRDefault="00E53388">
      <w:pPr>
        <w:ind w:firstLineChars="200" w:firstLine="480"/>
        <w:rPr>
          <w:lang w:eastAsia="zh-CN"/>
        </w:rPr>
      </w:pP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本人</w:t>
      </w:r>
      <w:proofErr w:type="gramEnd"/>
      <w:r>
        <w:rPr>
          <w:lang w:eastAsia="zh-CN"/>
        </w:rPr>
        <w:t>未使用</w:t>
      </w:r>
      <w:r>
        <w:rPr>
          <w:lang w:eastAsia="zh-CN"/>
        </w:rPr>
        <w:t xml:space="preserve"> AI </w:t>
      </w:r>
      <w:r>
        <w:rPr>
          <w:lang w:eastAsia="zh-CN"/>
        </w:rPr>
        <w:t>辅助，无需披露。</w:t>
      </w:r>
    </w:p>
    <w:p w14:paraId="36E469CA" w14:textId="77777777" w:rsidR="000A74D7" w:rsidRDefault="00E53388">
      <w:pPr>
        <w:pStyle w:val="1"/>
        <w:rPr>
          <w:lang w:eastAsia="zh-CN"/>
        </w:rPr>
      </w:pPr>
      <w:r>
        <w:rPr>
          <w:lang w:eastAsia="zh-CN"/>
        </w:rPr>
        <w:t>四、学术不端知悉</w:t>
      </w:r>
    </w:p>
    <w:p w14:paraId="73BB348F" w14:textId="77777777" w:rsidR="000A74D7" w:rsidRDefault="00E53388">
      <w:pPr>
        <w:ind w:firstLineChars="200" w:firstLine="480"/>
        <w:rPr>
          <w:lang w:eastAsia="zh-CN"/>
        </w:rPr>
      </w:pPr>
      <w:r>
        <w:rPr>
          <w:lang w:eastAsia="zh-CN"/>
        </w:rPr>
        <w:t>本人已知悉：剽窃、自我剽窃、一稿多投、虚假引用等学术不端行为一经查实，将予以警告并撤稿；</w:t>
      </w:r>
    </w:p>
    <w:p w14:paraId="6FDC4B68" w14:textId="77777777" w:rsidR="000A74D7" w:rsidRDefault="00E53388">
      <w:pPr>
        <w:ind w:firstLineChars="200" w:firstLine="480"/>
        <w:rPr>
          <w:lang w:eastAsia="zh-CN"/>
        </w:rPr>
      </w:pPr>
      <w:r>
        <w:rPr>
          <w:lang w:eastAsia="zh-CN"/>
        </w:rPr>
        <w:t>本人理解并愿意承担相应后果，并保留申诉权利（申诉方式与时限以学术组发布为准）。</w:t>
      </w:r>
    </w:p>
    <w:p w14:paraId="7145BF8D" w14:textId="77777777" w:rsidR="000A74D7" w:rsidRDefault="00E53388">
      <w:pPr>
        <w:pStyle w:val="1"/>
        <w:rPr>
          <w:lang w:eastAsia="zh-CN"/>
        </w:rPr>
      </w:pPr>
      <w:r>
        <w:rPr>
          <w:lang w:eastAsia="zh-CN"/>
        </w:rPr>
        <w:t>五、署名与作者身份</w:t>
      </w:r>
    </w:p>
    <w:p w14:paraId="1BD27E49" w14:textId="77777777" w:rsidR="000A74D7" w:rsidRDefault="00E53388">
      <w:pPr>
        <w:ind w:firstLineChars="200" w:firstLine="480"/>
        <w:rPr>
          <w:lang w:eastAsia="zh-CN"/>
        </w:rPr>
      </w:pPr>
      <w:r>
        <w:rPr>
          <w:lang w:eastAsia="zh-CN"/>
        </w:rPr>
        <w:t>本人声明，署名基于实际贡献；</w:t>
      </w:r>
    </w:p>
    <w:p w14:paraId="754365F2" w14:textId="77777777" w:rsidR="000A74D7" w:rsidRDefault="00E53388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不得列为作者或共同作者，引用、注释、参考文献的作者不得为</w:t>
      </w:r>
      <w:r>
        <w:rPr>
          <w:lang w:eastAsia="zh-CN"/>
        </w:rPr>
        <w:t xml:space="preserve"> AI</w:t>
      </w:r>
      <w:r>
        <w:rPr>
          <w:lang w:eastAsia="zh-CN"/>
        </w:rPr>
        <w:t>。</w:t>
      </w:r>
    </w:p>
    <w:p w14:paraId="35AAF44B" w14:textId="77777777" w:rsidR="000A74D7" w:rsidRDefault="00E53388">
      <w:pPr>
        <w:pStyle w:val="1"/>
        <w:rPr>
          <w:lang w:eastAsia="zh-CN"/>
        </w:rPr>
      </w:pPr>
      <w:r>
        <w:rPr>
          <w:lang w:eastAsia="zh-CN"/>
        </w:rPr>
        <w:t>六、风险内容承诺</w:t>
      </w:r>
    </w:p>
    <w:p w14:paraId="7A6AB2FD" w14:textId="77777777" w:rsidR="000A74D7" w:rsidRDefault="00E53388">
      <w:pPr>
        <w:ind w:firstLineChars="200" w:firstLine="480"/>
        <w:rPr>
          <w:lang w:eastAsia="zh-CN"/>
        </w:rPr>
      </w:pPr>
      <w:r>
        <w:rPr>
          <w:lang w:eastAsia="zh-CN"/>
        </w:rPr>
        <w:t>本人承诺，论文不含煽动性言论、仇恨或歧视性内容、虚假信息，不违反国家政策、法律法规，无其他意识形态敏感内容。</w:t>
      </w:r>
    </w:p>
    <w:p w14:paraId="6A619AA1" w14:textId="77777777" w:rsidR="000A74D7" w:rsidRDefault="000A74D7">
      <w:pPr>
        <w:ind w:firstLineChars="200" w:firstLine="480"/>
        <w:rPr>
          <w:lang w:eastAsia="zh-CN"/>
        </w:rPr>
      </w:pPr>
    </w:p>
    <w:p w14:paraId="3D76031B" w14:textId="77777777" w:rsidR="000A74D7" w:rsidRDefault="00E53388">
      <w:pPr>
        <w:pStyle w:val="1"/>
        <w:numPr>
          <w:ilvl w:val="0"/>
          <w:numId w:val="8"/>
        </w:numPr>
      </w:pPr>
      <w:proofErr w:type="spellStart"/>
      <w:r>
        <w:t>签名栏</w:t>
      </w:r>
      <w:proofErr w:type="spellEnd"/>
    </w:p>
    <w:p w14:paraId="7361FCDF" w14:textId="77777777" w:rsidR="000A74D7" w:rsidRDefault="000A74D7">
      <w:pPr>
        <w:spacing w:line="600" w:lineRule="auto"/>
        <w:rPr>
          <w:lang w:eastAsia="zh-CN"/>
        </w:rPr>
      </w:pPr>
    </w:p>
    <w:p w14:paraId="112EDD97" w14:textId="77777777" w:rsidR="000A74D7" w:rsidRDefault="00E53388">
      <w:pPr>
        <w:spacing w:line="600" w:lineRule="auto"/>
        <w:rPr>
          <w:lang w:eastAsia="zh-CN"/>
        </w:rPr>
      </w:pPr>
      <w:r>
        <w:rPr>
          <w:rFonts w:hint="eastAsia"/>
          <w:lang w:eastAsia="zh-CN"/>
        </w:rPr>
        <w:t>作者姓名：</w:t>
      </w:r>
    </w:p>
    <w:p w14:paraId="4DF7B6F5" w14:textId="77777777" w:rsidR="000A74D7" w:rsidRDefault="00E53388">
      <w:pPr>
        <w:pBdr>
          <w:top w:val="single" w:sz="4" w:space="0" w:color="auto"/>
          <w:bottom w:val="single" w:sz="4" w:space="0" w:color="auto"/>
        </w:pBdr>
        <w:spacing w:after="40" w:line="600" w:lineRule="auto"/>
        <w:rPr>
          <w:lang w:eastAsia="zh-CN"/>
        </w:rPr>
      </w:pPr>
      <w:r>
        <w:rPr>
          <w:rFonts w:hint="eastAsia"/>
          <w:lang w:eastAsia="zh-CN"/>
        </w:rPr>
        <w:t>学校：</w:t>
      </w:r>
    </w:p>
    <w:p w14:paraId="3332AB53" w14:textId="77777777" w:rsidR="000A74D7" w:rsidRDefault="00E53388">
      <w:pPr>
        <w:spacing w:after="40" w:line="600" w:lineRule="auto"/>
        <w:rPr>
          <w:lang w:eastAsia="zh-CN"/>
        </w:rPr>
      </w:pPr>
      <w:r>
        <w:rPr>
          <w:rFonts w:hint="eastAsia"/>
          <w:lang w:eastAsia="zh-CN"/>
        </w:rPr>
        <w:t>论文题目：</w:t>
      </w:r>
    </w:p>
    <w:p w14:paraId="39E34C38" w14:textId="77777777" w:rsidR="000A74D7" w:rsidRDefault="00E53388">
      <w:pPr>
        <w:pBdr>
          <w:top w:val="single" w:sz="4" w:space="0" w:color="auto"/>
          <w:bottom w:val="single" w:sz="4" w:space="0" w:color="auto"/>
        </w:pBdr>
        <w:spacing w:after="40" w:line="600" w:lineRule="auto"/>
        <w:rPr>
          <w:lang w:eastAsia="zh-CN"/>
        </w:rPr>
      </w:pPr>
      <w:r>
        <w:rPr>
          <w:rFonts w:hint="eastAsia"/>
          <w:lang w:eastAsia="zh-CN"/>
        </w:rPr>
        <w:t>日期：</w:t>
      </w:r>
    </w:p>
    <w:p w14:paraId="5FEFDB9B" w14:textId="77777777" w:rsidR="000A74D7" w:rsidRDefault="000A74D7">
      <w:pPr>
        <w:spacing w:after="40"/>
        <w:rPr>
          <w:color w:val="404040"/>
        </w:rPr>
      </w:pPr>
    </w:p>
    <w:p w14:paraId="0FC8AC4B" w14:textId="77777777" w:rsidR="000A74D7" w:rsidRDefault="00E53388">
      <w:pPr>
        <w:spacing w:after="40"/>
        <w:rPr>
          <w:lang w:eastAsia="zh-CN"/>
        </w:rPr>
      </w:pPr>
      <w:r>
        <w:rPr>
          <w:color w:val="404040"/>
          <w:lang w:eastAsia="zh-CN"/>
        </w:rPr>
        <w:t>说明：本声明与《第三届浙江中学生哲学大会（</w:t>
      </w:r>
      <w:r>
        <w:rPr>
          <w:color w:val="404040"/>
          <w:lang w:eastAsia="zh-CN"/>
        </w:rPr>
        <w:t>SSPCZ 2026</w:t>
      </w:r>
      <w:r>
        <w:rPr>
          <w:color w:val="404040"/>
          <w:lang w:eastAsia="zh-CN"/>
        </w:rPr>
        <w:t>）投稿政策与学术规范及</w:t>
      </w:r>
      <w:r>
        <w:rPr>
          <w:color w:val="404040"/>
          <w:lang w:eastAsia="zh-CN"/>
        </w:rPr>
        <w:t xml:space="preserve"> AI </w:t>
      </w:r>
      <w:r>
        <w:rPr>
          <w:color w:val="404040"/>
          <w:lang w:eastAsia="zh-CN"/>
        </w:rPr>
        <w:t>使用要求》配套使用；如有更新，以学术组发布的正式文件为准。</w:t>
      </w:r>
    </w:p>
    <w:sectPr w:rsidR="000A74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3FEB9" w14:textId="77777777" w:rsidR="00E53388" w:rsidRDefault="00E53388">
      <w:pPr>
        <w:spacing w:line="240" w:lineRule="auto"/>
      </w:pPr>
      <w:r>
        <w:separator/>
      </w:r>
    </w:p>
  </w:endnote>
  <w:endnote w:type="continuationSeparator" w:id="0">
    <w:p w14:paraId="5D508387" w14:textId="77777777" w:rsidR="00E53388" w:rsidRDefault="00E533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45C05" w14:textId="77777777" w:rsidR="00E53388" w:rsidRDefault="00E53388">
      <w:pPr>
        <w:spacing w:after="0"/>
      </w:pPr>
      <w:r>
        <w:separator/>
      </w:r>
    </w:p>
  </w:footnote>
  <w:footnote w:type="continuationSeparator" w:id="0">
    <w:p w14:paraId="3E1D49F5" w14:textId="77777777" w:rsidR="00E53388" w:rsidRDefault="00E5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D93131"/>
    <w:multiLevelType w:val="singleLevel"/>
    <w:tmpl w:val="92D93131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9D5DDFE3"/>
    <w:multiLevelType w:val="singleLevel"/>
    <w:tmpl w:val="9D5DDFE3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47136798">
    <w:abstractNumId w:val="3"/>
  </w:num>
  <w:num w:numId="2" w16cid:durableId="842815905">
    <w:abstractNumId w:val="6"/>
  </w:num>
  <w:num w:numId="3" w16cid:durableId="1407607031">
    <w:abstractNumId w:val="7"/>
  </w:num>
  <w:num w:numId="4" w16cid:durableId="1611546904">
    <w:abstractNumId w:val="4"/>
  </w:num>
  <w:num w:numId="5" w16cid:durableId="1797290555">
    <w:abstractNumId w:val="2"/>
  </w:num>
  <w:num w:numId="6" w16cid:durableId="172500004">
    <w:abstractNumId w:val="5"/>
  </w:num>
  <w:num w:numId="7" w16cid:durableId="418215476">
    <w:abstractNumId w:val="0"/>
  </w:num>
  <w:num w:numId="8" w16cid:durableId="152648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FhZTc0MjlhNTY1ZThkOGFkNDc0NzlmZDhkODE0ZWUifQ=="/>
  </w:docVars>
  <w:rsids>
    <w:rsidRoot w:val="00B47730"/>
    <w:rsid w:val="00034616"/>
    <w:rsid w:val="0006063C"/>
    <w:rsid w:val="000A74D7"/>
    <w:rsid w:val="0015074B"/>
    <w:rsid w:val="00293AA5"/>
    <w:rsid w:val="0029639D"/>
    <w:rsid w:val="00326F90"/>
    <w:rsid w:val="00635042"/>
    <w:rsid w:val="00AA1D8D"/>
    <w:rsid w:val="00B47730"/>
    <w:rsid w:val="00CB0664"/>
    <w:rsid w:val="00E53388"/>
    <w:rsid w:val="00FC693F"/>
    <w:rsid w:val="117C2E73"/>
    <w:rsid w:val="7B7D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62034"/>
  <w14:defaultImageDpi w14:val="300"/>
  <w15:docId w15:val="{C834F2DB-B4FC-4399-90AA-AB05753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80" w:line="276" w:lineRule="auto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autoRedefine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autoRedefine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autoRedefine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autoRedefine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autoRedefine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autoRedefine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autoRedefine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autoRedefine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autoRedefine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autoRedefine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autoRedefine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autoRedefine/>
    <w:uiPriority w:val="99"/>
    <w:unhideWhenUsed/>
    <w:qFormat/>
    <w:pPr>
      <w:spacing w:after="120"/>
    </w:pPr>
  </w:style>
  <w:style w:type="paragraph" w:styleId="3">
    <w:name w:val="List Number 3"/>
    <w:basedOn w:val="a1"/>
    <w:autoRedefine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autoRedefine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autoRedefine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autoRedefine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autoRedefine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autoRedefine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autoRedefine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autoRedefine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autoRedefine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autoRedefine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table" w:styleId="af4">
    <w:name w:val="Table Grid"/>
    <w:basedOn w:val="a3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autoRedefine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autoRedefine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autoRedefine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autoRedefine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autoRedefine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autoRedefine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autoRedefine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autoRedefine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autoRedefine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autoRedefine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autoRedefine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autoRedefine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autoRedefine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autoRedefine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autoRedefine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autoRedefine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autoRedefine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autoRedefine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autoRedefine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autoRedefine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autoRedefine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autoRedefine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autoRedefine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autoRedefine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autoRedefine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autoRedefine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autoRedefine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autoRedefine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autoRedefine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autoRedefine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autoRedefine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autoRedefine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autoRedefine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autoRedefine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autoRedefine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autoRedefine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autoRedefine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autoRedefine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autoRedefine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autoRedefine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autoRedefine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autoRedefine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autoRedefine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autoRedefine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autoRedefine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autoRedefine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autoRedefine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autoRedefine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autoRedefine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autoRedefine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autoRedefine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autoRedefine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autoRedefine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autoRedefine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autoRedefine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autoRedefine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autoRedefine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autoRedefine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autoRedefine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autoRedefine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autoRedefine/>
    <w:uiPriority w:val="22"/>
    <w:qFormat/>
    <w:rPr>
      <w:b/>
      <w:bCs/>
    </w:rPr>
  </w:style>
  <w:style w:type="character" w:styleId="afd">
    <w:name w:val="Emphasis"/>
    <w:basedOn w:val="a2"/>
    <w:autoRedefine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autoRedefine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autoRedefine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autoRedefine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autoRedefine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autoRedefine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autoRedefine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autoRedefine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autoRedefine/>
    <w:uiPriority w:val="99"/>
    <w:qFormat/>
  </w:style>
  <w:style w:type="character" w:customStyle="1" w:styleId="25">
    <w:name w:val="正文文本 2 字符"/>
    <w:basedOn w:val="a2"/>
    <w:link w:val="24"/>
    <w:autoRedefine/>
    <w:uiPriority w:val="99"/>
    <w:qFormat/>
  </w:style>
  <w:style w:type="character" w:customStyle="1" w:styleId="35">
    <w:name w:val="正文文本 3 字符"/>
    <w:basedOn w:val="a2"/>
    <w:link w:val="34"/>
    <w:autoRedefine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autoRedefine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autoRedefine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autoRedefine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autoRedefine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autoRedefine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autoRedefine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autoRedefine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autoRedefine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autoRedefine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autoRedefine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autoRedefine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autoRedefine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autoRedefine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autoRedefine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autoRedefine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autoRedefine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527</Characters>
  <Application>Microsoft Office Word</Application>
  <DocSecurity>4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mm oo</cp:lastModifiedBy>
  <cp:revision>2</cp:revision>
  <dcterms:created xsi:type="dcterms:W3CDTF">2026-08-15T06:44:00Z</dcterms:created>
  <dcterms:modified xsi:type="dcterms:W3CDTF">2026-08-15T06:44:00Z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35BB680D47524BCF94C8F7873AF00E11_12</vt:lpwstr>
  </property>
</Properties>
</file>